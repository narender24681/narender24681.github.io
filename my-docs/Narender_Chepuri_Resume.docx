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6202DD23" w14:paraId="209DE273" wp14:textId="77777777">
      <w:pPr>
        <w:pStyle w:val="37"/>
        <w:spacing w:after="120" w:afterAutospacing="off"/>
        <w:jc w:val="center"/>
      </w:pPr>
      <w:r w:rsidR="6202DD23">
        <w:rPr/>
        <w:t>N</w:t>
      </w:r>
      <w:bookmarkStart w:name="_GoBack" w:id="0"/>
      <w:bookmarkEnd w:id="0"/>
      <w:r w:rsidR="6202DD23">
        <w:rPr/>
        <w:t>arender Chepuri</w:t>
      </w:r>
    </w:p>
    <w:p xmlns:wp14="http://schemas.microsoft.com/office/word/2010/wordml" w:rsidP="6202DD23" w14:paraId="5972E7C4" wp14:textId="77777777">
      <w:pPr>
        <w:spacing w:after="240" w:afterAutospacing="off" w:line="240" w:lineRule="auto"/>
        <w:jc w:val="center"/>
      </w:pPr>
      <w:r w:rsidR="6202DD23">
        <w:rPr/>
        <w:t>Full Stack Developer</w:t>
      </w:r>
    </w:p>
    <w:p xmlns:wp14="http://schemas.microsoft.com/office/word/2010/wordml" w:rsidP="6202DD23" w14:paraId="4F5F6E71" wp14:textId="77777777">
      <w:pPr>
        <w:spacing w:after="120" w:afterAutospacing="off" w:line="240" w:lineRule="auto"/>
        <w:jc w:val="center"/>
      </w:pPr>
      <w:r w:rsidR="6202DD23">
        <w:rPr/>
        <w:t xml:space="preserve">Hyderabad, Telangana | +91 9160903365 | </w:t>
      </w:r>
      <w:hyperlink r:id="Rb8b5ef837d35416b">
        <w:r w:rsidRPr="6202DD23" w:rsidR="6202DD23">
          <w:rPr>
            <w:rStyle w:val="20"/>
          </w:rPr>
          <w:t>narender24681@gmail.com</w:t>
        </w:r>
      </w:hyperlink>
      <w:r w:rsidR="6202DD23">
        <w:rPr/>
        <w:t xml:space="preserve"> | </w:t>
      </w:r>
    </w:p>
    <w:p xmlns:wp14="http://schemas.microsoft.com/office/word/2010/wordml" w:rsidP="6202DD23" w14:paraId="50CAC324" wp14:textId="77777777">
      <w:pPr>
        <w:spacing w:after="120" w:afterAutospacing="off" w:line="240" w:lineRule="auto"/>
        <w:jc w:val="center"/>
      </w:pPr>
      <w:r w:rsidR="6202DD23">
        <w:rPr/>
        <w:t>LinkedIn:</w:t>
      </w:r>
      <w:r w:rsidRPr="6202DD23" w:rsidR="6202DD23">
        <w:rPr>
          <w:lang w:val="en-US"/>
        </w:rPr>
        <w:t xml:space="preserve"> </w:t>
      </w:r>
      <w:hyperlink r:id="R1fd0eb84b9d147ad">
        <w:r w:rsidRPr="6202DD23" w:rsidR="6202DD23">
          <w:rPr>
            <w:rStyle w:val="20"/>
          </w:rPr>
          <w:t>https://in.linkedin.com/in/narender-ch-7b4b9024b</w:t>
        </w:r>
      </w:hyperlink>
      <w:r w:rsidR="6202DD23">
        <w:rPr/>
        <w:t xml:space="preserve"> | </w:t>
      </w:r>
    </w:p>
    <w:p xmlns:wp14="http://schemas.microsoft.com/office/word/2010/wordml" w:rsidP="6202DD23" w14:paraId="7402C1D1" wp14:textId="77777777">
      <w:pPr>
        <w:spacing w:after="120" w:afterAutospacing="off" w:line="240" w:lineRule="auto"/>
        <w:jc w:val="center"/>
      </w:pPr>
      <w:r w:rsidR="6202DD23">
        <w:rPr/>
        <w:t xml:space="preserve">GitHub: </w:t>
      </w:r>
      <w:hyperlink r:id="R65bc780e82f342b7">
        <w:r w:rsidRPr="6202DD23" w:rsidR="6202DD23">
          <w:rPr>
            <w:rStyle w:val="20"/>
          </w:rPr>
          <w:t>https://github.com/narender24681</w:t>
        </w:r>
      </w:hyperlink>
    </w:p>
    <w:p xmlns:wp14="http://schemas.microsoft.com/office/word/2010/wordml" w:rsidP="6202DD23" w14:paraId="489939FC" wp14:textId="77777777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202DD23">
        <w:rPr/>
        <w:t>Professional Summary</w:t>
      </w:r>
    </w:p>
    <w:p xmlns:wp14="http://schemas.microsoft.com/office/word/2010/wordml" w:rsidP="6202DD23" w14:paraId="1E93552E" wp14:textId="77777777">
      <w:pPr>
        <w:spacing w:after="120" w:afterAutospacing="off"/>
      </w:pPr>
      <w:r w:rsidR="6202DD23">
        <w:rPr/>
        <w:t xml:space="preserve">Highly motivated Full-Stack Developer with hands-on experience in building, deploying, and </w:t>
      </w:r>
      <w:r w:rsidR="6202DD23">
        <w:rPr/>
        <w:t>optimizing</w:t>
      </w:r>
      <w:r w:rsidR="6202DD23">
        <w:rPr/>
        <w:t xml:space="preserve"> scalable web applications. Strong </w:t>
      </w:r>
      <w:r w:rsidR="6202DD23">
        <w:rPr/>
        <w:t>track record</w:t>
      </w:r>
      <w:r w:rsidR="6202DD23">
        <w:rPr/>
        <w:t xml:space="preserve"> in creating end-to-end solutions, improving system performance, and integrating modern AI-driven capabilities. Known for problem-solving ability, clean coding practices, and a collaborative approach that supports reliability and long-term maintainability.</w:t>
      </w:r>
    </w:p>
    <w:p xmlns:wp14="http://schemas.microsoft.com/office/word/2010/wordml" w:rsidP="6202DD23" w14:paraId="63D205FA" wp14:textId="77777777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202DD23">
        <w:rPr/>
        <w:t>Technical Skills</w:t>
      </w:r>
    </w:p>
    <w:p xmlns:wp14="http://schemas.microsoft.com/office/word/2010/wordml" w:rsidP="6202DD23" w14:paraId="7280CC36" wp14:textId="77777777">
      <w:pPr>
        <w:spacing w:after="120" w:afterAutospacing="off" w:line="240" w:lineRule="auto"/>
      </w:pPr>
      <w:r w:rsidR="6202DD23">
        <w:rPr/>
        <w:t xml:space="preserve">• </w:t>
      </w:r>
      <w:r w:rsidRPr="6202DD23" w:rsidR="6202DD23">
        <w:rPr>
          <w:b w:val="1"/>
          <w:bCs w:val="1"/>
        </w:rPr>
        <w:t>Frontend:</w:t>
      </w:r>
      <w:r w:rsidR="6202DD23">
        <w:rPr/>
        <w:t xml:space="preserve"> HTML, CSS, JavaScript, React.js, Redux, MUI, Tailwind CSS</w:t>
      </w:r>
    </w:p>
    <w:p xmlns:wp14="http://schemas.microsoft.com/office/word/2010/wordml" w:rsidP="6202DD23" w14:paraId="7E1F1752" wp14:textId="77777777">
      <w:pPr>
        <w:spacing w:after="120" w:afterAutospacing="off" w:line="240" w:lineRule="auto"/>
      </w:pPr>
      <w:r w:rsidR="6202DD23">
        <w:rPr/>
        <w:t xml:space="preserve">• </w:t>
      </w:r>
      <w:r w:rsidRPr="6202DD23" w:rsidR="6202DD23">
        <w:rPr>
          <w:b w:val="1"/>
          <w:bCs w:val="1"/>
        </w:rPr>
        <w:t>Backend:</w:t>
      </w:r>
      <w:r w:rsidR="6202DD23">
        <w:rPr/>
        <w:t xml:space="preserve"> Node.js, </w:t>
      </w:r>
      <w:r w:rsidR="6202DD23">
        <w:rPr/>
        <w:t>Fastify</w:t>
      </w:r>
      <w:r w:rsidR="6202DD23">
        <w:rPr/>
        <w:t xml:space="preserve">, Express.js, Java (Basic), </w:t>
      </w:r>
      <w:r w:rsidR="6202DD23">
        <w:rPr/>
        <w:t>Quarkus</w:t>
      </w:r>
      <w:r w:rsidR="6202DD23">
        <w:rPr/>
        <w:t xml:space="preserve"> (Basic)</w:t>
      </w:r>
    </w:p>
    <w:p xmlns:wp14="http://schemas.microsoft.com/office/word/2010/wordml" w:rsidP="6202DD23" w14:paraId="1C71E81B" wp14:textId="77777777">
      <w:pPr>
        <w:spacing w:after="120" w:afterAutospacing="off" w:line="240" w:lineRule="auto"/>
      </w:pPr>
      <w:r w:rsidR="6202DD23">
        <w:rPr/>
        <w:t xml:space="preserve">• </w:t>
      </w:r>
      <w:r w:rsidRPr="6202DD23" w:rsidR="6202DD23">
        <w:rPr>
          <w:b w:val="1"/>
          <w:bCs w:val="1"/>
        </w:rPr>
        <w:t>Databases:</w:t>
      </w:r>
      <w:r w:rsidR="6202DD23">
        <w:rPr/>
        <w:t xml:space="preserve"> PostgreSQL, MongoDB</w:t>
      </w:r>
    </w:p>
    <w:p xmlns:wp14="http://schemas.microsoft.com/office/word/2010/wordml" w:rsidP="6202DD23" w14:paraId="5EAB3000" wp14:textId="77777777">
      <w:pPr>
        <w:spacing w:after="120" w:afterAutospacing="off" w:line="240" w:lineRule="auto"/>
      </w:pPr>
      <w:r w:rsidR="6202DD23">
        <w:rPr/>
        <w:t xml:space="preserve">• </w:t>
      </w:r>
      <w:r w:rsidRPr="6202DD23" w:rsidR="6202DD23">
        <w:rPr>
          <w:b w:val="1"/>
          <w:bCs w:val="1"/>
        </w:rPr>
        <w:t>AI / LLM:</w:t>
      </w:r>
      <w:r w:rsidR="6202DD23">
        <w:rPr/>
        <w:t xml:space="preserve"> </w:t>
      </w:r>
      <w:r w:rsidR="6202DD23">
        <w:rPr/>
        <w:t>LangChain</w:t>
      </w:r>
      <w:r w:rsidR="6202DD23">
        <w:rPr/>
        <w:t xml:space="preserve">, </w:t>
      </w:r>
      <w:r w:rsidR="6202DD23">
        <w:rPr/>
        <w:t>LangGraph</w:t>
      </w:r>
      <w:r w:rsidR="6202DD23">
        <w:rPr/>
        <w:t>, RAG, Tool Calling, Agentic AI, MCP, OpenAI, Gemini, Ollama</w:t>
      </w:r>
    </w:p>
    <w:p xmlns:wp14="http://schemas.microsoft.com/office/word/2010/wordml" w:rsidP="6202DD23" w14:paraId="064EC764" wp14:textId="77777777">
      <w:pPr>
        <w:spacing w:after="120" w:afterAutospacing="off" w:line="240" w:lineRule="auto"/>
      </w:pPr>
      <w:r w:rsidR="6202DD23">
        <w:rPr/>
        <w:t xml:space="preserve">• </w:t>
      </w:r>
      <w:r w:rsidRPr="6202DD23" w:rsidR="6202DD23">
        <w:rPr>
          <w:b w:val="1"/>
          <w:bCs w:val="1"/>
        </w:rPr>
        <w:t>Other:</w:t>
      </w:r>
      <w:r w:rsidR="6202DD23">
        <w:rPr/>
        <w:t xml:space="preserve"> </w:t>
      </w:r>
      <w:r w:rsidR="6202DD23">
        <w:rPr/>
        <w:t>WebSockets</w:t>
      </w:r>
      <w:r w:rsidR="6202DD23">
        <w:rPr/>
        <w:t>, Redis, Socket.IO, RabbitMQ, AWS</w:t>
      </w:r>
    </w:p>
    <w:p xmlns:wp14="http://schemas.microsoft.com/office/word/2010/wordml" w:rsidP="6202DD23" w14:paraId="44BEAA6A" wp14:textId="77777777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202DD23">
        <w:rPr/>
        <w:t>Soft Skills</w:t>
      </w:r>
    </w:p>
    <w:p xmlns:wp14="http://schemas.microsoft.com/office/word/2010/wordml" w:rsidP="6202DD23" w14:paraId="5418E2F1" wp14:textId="77777777">
      <w:pPr>
        <w:spacing w:after="120" w:afterAutospacing="off" w:line="240" w:lineRule="auto"/>
      </w:pPr>
      <w:r w:rsidR="6202DD23">
        <w:rPr/>
        <w:t>• Teamwork</w:t>
      </w:r>
    </w:p>
    <w:p xmlns:wp14="http://schemas.microsoft.com/office/word/2010/wordml" w:rsidP="6202DD23" w14:paraId="10498B08" wp14:textId="77777777">
      <w:pPr>
        <w:spacing w:after="120" w:afterAutospacing="off" w:line="240" w:lineRule="auto"/>
      </w:pPr>
      <w:r w:rsidR="6202DD23">
        <w:rPr/>
        <w:t>• Time Management</w:t>
      </w:r>
    </w:p>
    <w:p xmlns:wp14="http://schemas.microsoft.com/office/word/2010/wordml" w:rsidP="6202DD23" w14:paraId="0755F9EB" wp14:textId="77777777">
      <w:pPr>
        <w:spacing w:after="120" w:afterAutospacing="off" w:line="240" w:lineRule="auto"/>
      </w:pPr>
      <w:r w:rsidR="6202DD23">
        <w:rPr/>
        <w:t>• Problem Solving</w:t>
      </w:r>
    </w:p>
    <w:p xmlns:wp14="http://schemas.microsoft.com/office/word/2010/wordml" w:rsidP="6202DD23" w14:paraId="677333CE" wp14:textId="77777777">
      <w:pPr>
        <w:spacing w:after="120" w:afterAutospacing="off" w:line="240" w:lineRule="auto"/>
      </w:pPr>
      <w:r w:rsidR="6202DD23">
        <w:rPr/>
        <w:t>• Adaptability</w:t>
      </w:r>
    </w:p>
    <w:p xmlns:wp14="http://schemas.microsoft.com/office/word/2010/wordml" w:rsidP="6202DD23" w14:paraId="534226F4" wp14:textId="77777777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202DD23">
        <w:rPr/>
        <w:t>Professional Experience</w:t>
      </w:r>
    </w:p>
    <w:p xmlns:wp14="http://schemas.microsoft.com/office/word/2010/wordml" w:rsidP="6202DD23" w14:paraId="573FFC34" wp14:textId="77777777">
      <w:pPr>
        <w:spacing w:after="120" w:afterAutospacing="off"/>
        <w:rPr>
          <w:b w:val="1"/>
          <w:bCs w:val="1"/>
        </w:rPr>
      </w:pPr>
      <w:r w:rsidRPr="6202DD23" w:rsidR="6202DD23">
        <w:rPr>
          <w:b w:val="1"/>
          <w:bCs w:val="1"/>
        </w:rPr>
        <w:t>NeuBinary</w:t>
      </w:r>
      <w:r w:rsidRPr="6202DD23" w:rsidR="6202DD23">
        <w:rPr>
          <w:b w:val="1"/>
          <w:bCs w:val="1"/>
        </w:rPr>
        <w:t xml:space="preserve"> — Full-Stack Developer (Nov 2023 – Present)</w:t>
      </w:r>
    </w:p>
    <w:p xmlns:wp14="http://schemas.microsoft.com/office/word/2010/wordml" w:rsidP="6202DD23" w14:paraId="084E4547" wp14:textId="77777777">
      <w:pPr>
        <w:pStyle w:val="3"/>
        <w:spacing w:after="120" w:afterAutospacing="off"/>
      </w:pPr>
      <w:r w:rsidR="6202DD23">
        <w:rPr/>
        <w:t>Home Automation Project (Nov 2023 – June 2024)</w:t>
      </w:r>
    </w:p>
    <w:p xmlns:wp14="http://schemas.microsoft.com/office/word/2010/wordml" w:rsidP="6202DD23" w14:paraId="053254A5" wp14:textId="77777777">
      <w:pPr>
        <w:spacing w:after="120" w:afterAutospacing="off" w:line="240" w:lineRule="auto"/>
        <w:ind w:left="400"/>
      </w:pPr>
      <w:r w:rsidR="6202DD23">
        <w:rPr/>
        <w:t>• Developed a modular and intuitive front-end using React and MUI.</w:t>
      </w:r>
    </w:p>
    <w:p xmlns:wp14="http://schemas.microsoft.com/office/word/2010/wordml" w:rsidP="6202DD23" w14:paraId="7B67C23B" wp14:textId="77777777">
      <w:pPr>
        <w:spacing w:after="120" w:afterAutospacing="off" w:line="240" w:lineRule="auto"/>
        <w:ind w:left="400"/>
      </w:pPr>
      <w:r w:rsidR="6202DD23">
        <w:rPr/>
        <w:t xml:space="preserve">• Built backend APIs using Node.js, </w:t>
      </w:r>
      <w:r w:rsidR="6202DD23">
        <w:rPr/>
        <w:t>Fastify</w:t>
      </w:r>
      <w:r w:rsidR="6202DD23">
        <w:rPr/>
        <w:t>, Knex, and PostgreSQL.</w:t>
      </w:r>
    </w:p>
    <w:p xmlns:wp14="http://schemas.microsoft.com/office/word/2010/wordml" w:rsidP="6202DD23" w14:paraId="108E3923" wp14:textId="77777777">
      <w:pPr>
        <w:spacing w:after="120" w:afterAutospacing="off" w:line="240" w:lineRule="auto"/>
        <w:ind w:left="400"/>
      </w:pPr>
      <w:r w:rsidR="6202DD23">
        <w:rPr/>
        <w:t>• Enabled users to create homes, rooms, devices, and control them in real time.</w:t>
      </w:r>
    </w:p>
    <w:p xmlns:wp14="http://schemas.microsoft.com/office/word/2010/wordml" w:rsidP="6202DD23" w14:paraId="7D8C865B" wp14:textId="77777777">
      <w:pPr>
        <w:spacing w:after="120" w:afterAutospacing="off" w:line="240" w:lineRule="auto"/>
        <w:ind w:left="400"/>
      </w:pPr>
      <w:r w:rsidR="6202DD23">
        <w:rPr/>
        <w:t xml:space="preserve">• Integrated UI with embedded systems for </w:t>
      </w:r>
      <w:r w:rsidR="6202DD23">
        <w:rPr/>
        <w:t>accurate</w:t>
      </w:r>
      <w:r w:rsidR="6202DD23">
        <w:rPr/>
        <w:t xml:space="preserve"> state updates.</w:t>
      </w:r>
    </w:p>
    <w:p xmlns:wp14="http://schemas.microsoft.com/office/word/2010/wordml" w:rsidP="6202DD23" w14:paraId="3B8748F2" wp14:textId="77777777">
      <w:pPr>
        <w:pStyle w:val="3"/>
        <w:spacing w:after="120" w:afterAutospacing="off"/>
      </w:pPr>
      <w:r w:rsidR="6202DD23">
        <w:rPr/>
        <w:t>Digital Homologation for Deloitte (June 2024 – Aug 2025)</w:t>
      </w:r>
    </w:p>
    <w:p xmlns:wp14="http://schemas.microsoft.com/office/word/2010/wordml" w:rsidP="6202DD23" w14:paraId="0284BC99" wp14:textId="77777777">
      <w:pPr>
        <w:spacing w:after="120" w:afterAutospacing="off" w:line="240" w:lineRule="auto"/>
        <w:ind w:left="400"/>
      </w:pPr>
      <w:r w:rsidR="6202DD23">
        <w:rPr/>
        <w:t>• Built the entire application from scratch.</w:t>
      </w:r>
    </w:p>
    <w:p xmlns:wp14="http://schemas.microsoft.com/office/word/2010/wordml" w:rsidP="6202DD23" w14:paraId="193EE920" wp14:textId="77777777">
      <w:pPr>
        <w:spacing w:after="120" w:afterAutospacing="off" w:line="240" w:lineRule="auto"/>
        <w:ind w:left="400"/>
      </w:pPr>
      <w:r w:rsidR="6202DD23">
        <w:rPr/>
        <w:t>• Developed Virtual Lab Car module for EE, SWM, VS, VC linking.</w:t>
      </w:r>
    </w:p>
    <w:p xmlns:wp14="http://schemas.microsoft.com/office/word/2010/wordml" w:rsidP="6202DD23" w14:paraId="0E04F214" wp14:textId="77777777">
      <w:pPr>
        <w:spacing w:after="120" w:afterAutospacing="off" w:line="240" w:lineRule="auto"/>
        <w:ind w:left="400"/>
      </w:pPr>
      <w:r w:rsidR="6202DD23">
        <w:rPr/>
        <w:t xml:space="preserve">• Created Type Approval workflow </w:t>
      </w:r>
      <w:r w:rsidR="6202DD23">
        <w:rPr/>
        <w:t>syncing</w:t>
      </w:r>
      <w:r w:rsidR="6202DD23">
        <w:rPr/>
        <w:t xml:space="preserve"> with ServiceNow.</w:t>
      </w:r>
    </w:p>
    <w:p xmlns:wp14="http://schemas.microsoft.com/office/word/2010/wordml" w:rsidP="6202DD23" w14:paraId="36BB3C9E" wp14:textId="77777777">
      <w:pPr>
        <w:spacing w:after="120" w:afterAutospacing="off" w:line="240" w:lineRule="auto"/>
        <w:ind w:left="400"/>
      </w:pPr>
      <w:r w:rsidR="6202DD23">
        <w:rPr/>
        <w:t>• Implemented Legal Requirements module.</w:t>
      </w:r>
    </w:p>
    <w:p xmlns:wp14="http://schemas.microsoft.com/office/word/2010/wordml" w:rsidP="6202DD23" w14:paraId="18272ACA" wp14:textId="77777777">
      <w:pPr>
        <w:spacing w:after="120" w:afterAutospacing="off" w:line="240" w:lineRule="auto"/>
        <w:ind w:left="400"/>
      </w:pPr>
      <w:r w:rsidR="6202DD23">
        <w:rPr/>
        <w:t>• Added complex User &amp; Role Management.</w:t>
      </w:r>
    </w:p>
    <w:p xmlns:wp14="http://schemas.microsoft.com/office/word/2010/wordml" w:rsidP="6202DD23" w14:paraId="0C8F7C68" wp14:textId="77777777">
      <w:pPr>
        <w:spacing w:after="120" w:afterAutospacing="off" w:line="240" w:lineRule="auto"/>
        <w:ind w:left="400"/>
      </w:pPr>
      <w:r w:rsidR="6202DD23">
        <w:rPr/>
        <w:t>• Built Test Cases module with Jira integration.</w:t>
      </w:r>
    </w:p>
    <w:p xmlns:wp14="http://schemas.microsoft.com/office/word/2010/wordml" w:rsidP="6202DD23" w14:paraId="1D67185C" wp14:textId="77777777">
      <w:pPr>
        <w:pStyle w:val="3"/>
        <w:spacing w:after="120" w:afterAutospacing="off"/>
      </w:pPr>
      <w:r w:rsidR="6202DD23">
        <w:rPr/>
        <w:t>NeuSage</w:t>
      </w:r>
      <w:r w:rsidR="6202DD23">
        <w:rPr/>
        <w:t xml:space="preserve"> Chat Support System (Aug 2025 – Present)</w:t>
      </w:r>
    </w:p>
    <w:p xmlns:wp14="http://schemas.microsoft.com/office/word/2010/wordml" w:rsidP="6202DD23" w14:paraId="6C82FAB3" wp14:textId="77777777">
      <w:pPr>
        <w:spacing w:after="120" w:afterAutospacing="off" w:line="240" w:lineRule="auto"/>
        <w:ind w:left="400"/>
      </w:pPr>
      <w:r w:rsidR="6202DD23">
        <w:rPr/>
        <w:t xml:space="preserve">• Built real-time chat system with AI + </w:t>
      </w:r>
      <w:r w:rsidR="6202DD23">
        <w:rPr/>
        <w:t>WebSockets</w:t>
      </w:r>
      <w:r w:rsidR="6202DD23">
        <w:rPr/>
        <w:t>.</w:t>
      </w:r>
    </w:p>
    <w:p xmlns:wp14="http://schemas.microsoft.com/office/word/2010/wordml" w:rsidP="6202DD23" w14:paraId="78604052" wp14:textId="77777777">
      <w:pPr>
        <w:spacing w:after="120" w:afterAutospacing="off" w:line="240" w:lineRule="auto"/>
        <w:ind w:left="400"/>
      </w:pPr>
      <w:r w:rsidR="6202DD23">
        <w:rPr/>
        <w:t>• Implemented authentication, Agent Inbox, and SDK.</w:t>
      </w:r>
    </w:p>
    <w:p xmlns:wp14="http://schemas.microsoft.com/office/word/2010/wordml" w:rsidP="6202DD23" w14:paraId="1A32DE50" wp14:textId="77777777">
      <w:pPr>
        <w:spacing w:after="120" w:afterAutospacing="off" w:line="240" w:lineRule="auto"/>
        <w:ind w:left="400"/>
      </w:pPr>
      <w:r w:rsidR="6202DD23">
        <w:rPr/>
        <w:t>• Added roles, users, settings, and AI configuration.</w:t>
      </w:r>
    </w:p>
    <w:p xmlns:wp14="http://schemas.microsoft.com/office/word/2010/wordml" w:rsidP="6202DD23" w14:paraId="4CE5BD47" wp14:textId="77777777">
      <w:pPr>
        <w:spacing w:after="120" w:afterAutospacing="off" w:line="240" w:lineRule="auto"/>
        <w:ind w:left="400"/>
      </w:pPr>
      <w:r w:rsidR="6202DD23">
        <w:rPr/>
        <w:t>• Integrated document upload + vector storage.</w:t>
      </w:r>
    </w:p>
    <w:p xmlns:wp14="http://schemas.microsoft.com/office/word/2010/wordml" w:rsidP="6202DD23" w14:paraId="1EC29867" wp14:textId="77777777">
      <w:pPr>
        <w:spacing w:after="120" w:afterAutospacing="off" w:line="240" w:lineRule="auto"/>
        <w:ind w:left="400"/>
      </w:pPr>
      <w:r w:rsidR="6202DD23">
        <w:rPr/>
        <w:t>• Developed Admin Panel and Redis-based presence tracking.</w:t>
      </w:r>
    </w:p>
    <w:p w:rsidR="699CD73C" w:rsidP="6202DD23" w:rsidRDefault="699CD73C" w14:paraId="5F32D880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99CD73C">
        <w:rPr/>
        <w:t>Education</w:t>
      </w:r>
    </w:p>
    <w:p w:rsidR="699CD73C" w:rsidP="6202DD23" w:rsidRDefault="699CD73C" w14:paraId="2AE25C1E">
      <w:pPr>
        <w:spacing w:after="120" w:afterAutospacing="off"/>
      </w:pPr>
      <w:r w:rsidRPr="6202DD23" w:rsidR="699CD73C">
        <w:rPr>
          <w:b w:val="1"/>
          <w:bCs w:val="1"/>
        </w:rPr>
        <w:t>Full Stack Web Development (Full-Time)</w:t>
      </w:r>
    </w:p>
    <w:p w:rsidR="699CD73C" w:rsidP="6202DD23" w:rsidRDefault="699CD73C" w14:paraId="7DCDC6FE">
      <w:pPr>
        <w:spacing w:after="120" w:afterAutospacing="off"/>
        <w:ind w:left="400"/>
      </w:pPr>
      <w:r w:rsidR="699CD73C">
        <w:rPr/>
        <w:t>Masai School, Bengaluru — Oct 2022 – Sep 2023</w:t>
      </w:r>
    </w:p>
    <w:p w:rsidR="699CD73C" w:rsidP="6202DD23" w:rsidRDefault="699CD73C" w14:paraId="324A6379">
      <w:pPr>
        <w:spacing w:after="120" w:afterAutospacing="off"/>
      </w:pPr>
      <w:r w:rsidRPr="6202DD23" w:rsidR="699CD73C">
        <w:rPr>
          <w:b w:val="1"/>
          <w:bCs w:val="1"/>
        </w:rPr>
        <w:t>Bachelor of Technology – Civil Engineering</w:t>
      </w:r>
    </w:p>
    <w:p w:rsidR="699CD73C" w:rsidP="6202DD23" w:rsidRDefault="699CD73C" w14:paraId="4484CCC0">
      <w:pPr>
        <w:spacing w:after="120" w:afterAutospacing="off"/>
        <w:ind w:left="400"/>
      </w:pPr>
      <w:r w:rsidR="699CD73C">
        <w:rPr/>
        <w:t xml:space="preserve">Sree </w:t>
      </w:r>
      <w:r w:rsidR="699CD73C">
        <w:rPr/>
        <w:t>Dattha</w:t>
      </w:r>
      <w:r w:rsidR="699CD73C">
        <w:rPr/>
        <w:t xml:space="preserve"> Institute </w:t>
      </w:r>
      <w:r w:rsidR="699CD73C">
        <w:rPr/>
        <w:t>Of</w:t>
      </w:r>
      <w:r w:rsidR="699CD73C">
        <w:rPr/>
        <w:t xml:space="preserve"> Engineering &amp; Science, Telangana — Aug 2017 – Sep 2021</w:t>
      </w:r>
    </w:p>
    <w:p w:rsidR="699CD73C" w:rsidP="6202DD23" w:rsidRDefault="699CD73C" w14:paraId="3E2D549E">
      <w:pPr>
        <w:pStyle w:val="2"/>
        <w:keepNext w:val="1"/>
        <w:keepLines w:val="1"/>
        <w:pBdr>
          <w:top w:val="single" w:color="FF000000" w:sz="4" w:space="14"/>
          <w:left w:val="none" w:color="FF000000" w:sz="0" w:space="4"/>
          <w:bottom w:val="none" w:color="FF000000" w:sz="0" w:space="1"/>
          <w:right w:val="none" w:color="FF000000" w:sz="0" w:space="4"/>
        </w:pBdr>
        <w:spacing w:before="480" w:after="120" w:afterAutospacing="off" w:line="276" w:lineRule="auto"/>
        <w:outlineLvl w:val="0"/>
      </w:pPr>
      <w:r w:rsidR="699CD73C">
        <w:rPr/>
        <w:t>Certifications</w:t>
      </w:r>
    </w:p>
    <w:p w:rsidR="699CD73C" w:rsidP="6202DD23" w:rsidRDefault="699CD73C" w14:paraId="13FFAC21">
      <w:pPr>
        <w:spacing w:after="120" w:afterAutospacing="off" w:line="240" w:lineRule="auto"/>
      </w:pPr>
      <w:r w:rsidR="699CD73C">
        <w:rPr/>
        <w:t>• Full Stack Web Developer — Masai School</w:t>
      </w:r>
    </w:p>
    <w:p w:rsidR="699CD73C" w:rsidP="6202DD23" w:rsidRDefault="699CD73C" w14:paraId="0007A8CC" w14:textId="1F794986">
      <w:pPr>
        <w:spacing w:after="120" w:afterAutospacing="off" w:line="240" w:lineRule="auto"/>
      </w:pPr>
      <w:r w:rsidR="699CD73C">
        <w:rPr/>
        <w:t>• Prompt Engineer — Masai School</w:t>
      </w:r>
    </w:p>
    <w:sectPr>
      <w:pgSz w:w="12240" w:h="15840" w:orient="portrait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32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54D"/>
    <w:rsid w:val="00AA1D8D"/>
    <w:rsid w:val="00B47730"/>
    <w:rsid w:val="00BC0E09"/>
    <w:rsid w:val="00CB0664"/>
    <w:rsid w:val="00FC693F"/>
    <w:rsid w:val="0EFCFB80"/>
    <w:rsid w:val="2818F273"/>
    <w:rsid w:val="31ADE99F"/>
    <w:rsid w:val="34BC1AA2"/>
    <w:rsid w:val="358034A2"/>
    <w:rsid w:val="3D023FFA"/>
    <w:rsid w:val="400C547A"/>
    <w:rsid w:val="43F26AA8"/>
    <w:rsid w:val="462545D4"/>
    <w:rsid w:val="47B6465B"/>
    <w:rsid w:val="53581137"/>
    <w:rsid w:val="56BC1D95"/>
    <w:rsid w:val="6202DD23"/>
    <w:rsid w:val="699CD73C"/>
    <w:rsid w:val="6C725C2E"/>
    <w:rsid w:val="71698210"/>
    <w:rsid w:val="784EE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362F67A9"/>
  <w14:defaultImageDpi w14:val="300"/>
  <w15:docId w15:val="{34D64115-CE1F-456C-9176-472C0E3C4BD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/>
    <w:lsdException w:name="Medium List 1" w:uiPriority="65" w:semiHidden="0" w:unhideWhenUsed="0" w:qFormat="1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 w:customStyle="1">
    <w:name w:val="Header Char"/>
    <w:basedOn w:val="11"/>
    <w:link w:val="19"/>
    <w:uiPriority w:val="99"/>
  </w:style>
  <w:style w:type="character" w:styleId="137" w:customStyle="1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9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40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1" w:customStyle="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2" w:customStyle="1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3" w:customStyle="1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styleId="145" w:customStyle="1">
    <w:name w:val="Body Text Char"/>
    <w:basedOn w:val="11"/>
    <w:link w:val="13"/>
    <w:qFormat/>
    <w:uiPriority w:val="99"/>
  </w:style>
  <w:style w:type="character" w:styleId="146" w:customStyle="1">
    <w:name w:val="Body Text 2 Char"/>
    <w:basedOn w:val="11"/>
    <w:link w:val="14"/>
    <w:qFormat/>
    <w:uiPriority w:val="99"/>
  </w:style>
  <w:style w:type="character" w:styleId="147" w:customStyle="1">
    <w:name w:val="Body Text 3 Char"/>
    <w:basedOn w:val="11"/>
    <w:link w:val="15"/>
    <w:qFormat/>
    <w:uiPriority w:val="99"/>
    <w:rPr>
      <w:sz w:val="16"/>
      <w:szCs w:val="16"/>
    </w:rPr>
  </w:style>
  <w:style w:type="character" w:styleId="148" w:customStyle="1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1" w:customStyle="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2" w:customStyle="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3" w:customStyle="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4" w:customStyle="1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5" w:customStyle="1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6" w:customStyle="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9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60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1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2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3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4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mailto:narender24681@gmail.com" TargetMode="External" Id="Rb8b5ef837d35416b" /><Relationship Type="http://schemas.openxmlformats.org/officeDocument/2006/relationships/hyperlink" Target="https://in.linkedin.com/in/narender-ch-7b4b9024b" TargetMode="External" Id="R1fd0eb84b9d147ad" /><Relationship Type="http://schemas.openxmlformats.org/officeDocument/2006/relationships/hyperlink" Target="https://github.com/narender24681" TargetMode="External" Id="R65bc780e82f342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lastModifiedBy>Narender Chepuri</lastModifiedBy>
  <dcterms:modified xsi:type="dcterms:W3CDTF">2025-11-28T06:27:49.9534869Z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27F1687FC8C14E48BA2021818A1E2CC7_13</vt:lpwstr>
  </property>
</Properties>
</file>